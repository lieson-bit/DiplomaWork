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EA9222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Mathematical problems being solved.</w:t>
      </w:r>
    </w:p>
    <w:p w14:paraId="38F58F40">
      <w:pPr>
        <w:numPr>
          <w:ilvl w:val="0"/>
          <w:numId w:val="1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 Drivers</w:t>
      </w:r>
    </w:p>
    <w:p w14:paraId="028E679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Finding the nearest orders around them(For this to be done, it considers the weight and volume of the transferable goods and see if it is compatible to the type of car for the driver) It should use knapsack algorithm to check if the driver and at all carry those goods, those orders only apper to the driver when they are carriable. After that tell the math to use to find orders near the driver within a certain range of distance</w:t>
      </w:r>
    </w:p>
    <w:p w14:paraId="77CF1E5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The driver should be able to find some route optimization for 2 instances. Firstly, when the driver is just starting off from one single place and has several places to pass,  tell the optimizable most efficient algorithm the driver can use to calculate the shortest distance path to </w:t>
      </w:r>
      <w:bookmarkStart w:id="0" w:name="_GoBack"/>
      <w:bookmarkEnd w:id="0"/>
      <w:r>
        <w:rPr>
          <w:rFonts w:hint="default" w:ascii="Times New Roman" w:hAnsi="Times New Roman" w:cs="Times New Roman"/>
          <w:sz w:val="28"/>
          <w:szCs w:val="28"/>
          <w:lang w:val="en-US"/>
        </w:rPr>
        <w:t>cover all the areas. 2</w:t>
      </w:r>
      <w:r>
        <w:rPr>
          <w:rFonts w:hint="default" w:ascii="Times New Roman" w:hAnsi="Times New Roman" w:cs="Times New Roman"/>
          <w:sz w:val="28"/>
          <w:szCs w:val="28"/>
          <w:vertAlign w:val="superscript"/>
          <w:lang w:val="en-US"/>
        </w:rPr>
        <w:t>nd</w:t>
      </w:r>
      <w:r>
        <w:rPr>
          <w:rFonts w:hint="default" w:ascii="Times New Roman" w:hAnsi="Times New Roman" w:cs="Times New Roman"/>
          <w:sz w:val="28"/>
          <w:szCs w:val="28"/>
          <w:lang w:val="en-US"/>
        </w:rPr>
        <w:t xml:space="preserve"> tell the best algorithm for a moving driver to find the orders near him that might be going near where he’s travelling to. I want to know the math behind</w:t>
      </w:r>
    </w:p>
    <w:p w14:paraId="5D542902">
      <w:pPr>
        <w:rPr>
          <w:rFonts w:hint="default" w:ascii="Times New Roman" w:hAnsi="Times New Roman" w:cs="Times New Roman"/>
          <w:sz w:val="28"/>
          <w:szCs w:val="28"/>
          <w:lang w:val="en-US"/>
        </w:rPr>
      </w:pPr>
    </w:p>
    <w:p w14:paraId="3D9BF9D2">
      <w:pPr>
        <w:numPr>
          <w:ilvl w:val="0"/>
          <w:numId w:val="1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 customers</w:t>
      </w:r>
    </w:p>
    <w:p w14:paraId="787038B0">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On booking the customer’s description of what they want to transport should provide a full description for the suitable car. Ie telling the item category, weight and volume, descriptionof transferrable goods, delivery urgency, special requirements and pickup and dropoff addresses.  Tell the algorithm I can use with the logic behind to connect with how the drivers algorithms are working</w:t>
      </w:r>
    </w:p>
    <w:p w14:paraId="502A4C15">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Besides the customer has the option of booking bulk goods from uploading from excel, this time the goods should rearrage themselves a way firstly to find the best type of car to transport them(considering efficient packing)  and secondly arrange the transported goods in a ordered way that allows a balanced track on the road( heavy loads on the centre for center of gravity) Tell the algorithms to use as well. </w:t>
      </w:r>
    </w:p>
    <w:p w14:paraId="7BDE9A0D">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C8872"/>
    <w:multiLevelType w:val="singleLevel"/>
    <w:tmpl w:val="850C8872"/>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1"/>
  </w:num>
  <w:num w:numId="2">
    <w:abstractNumId w:val="3"/>
  </w:num>
  <w:num w:numId="3">
    <w:abstractNumId w:val="2"/>
  </w:num>
  <w:num w:numId="4">
    <w:abstractNumId w:val="5"/>
  </w:num>
  <w:num w:numId="5">
    <w:abstractNumId w:val="6"/>
  </w:num>
  <w:num w:numId="6">
    <w:abstractNumId w:val="10"/>
  </w:num>
  <w:num w:numId="7">
    <w:abstractNumId w:val="8"/>
  </w:num>
  <w:num w:numId="8">
    <w:abstractNumId w:val="7"/>
  </w:num>
  <w:num w:numId="9">
    <w:abstractNumId w:val="9"/>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D1624"/>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4D07F96"/>
    <w:rsid w:val="3D2E204C"/>
    <w:rsid w:val="6EDD1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qFormat/>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uiPriority w:val="0"/>
  </w:style>
  <w:style w:type="paragraph" w:styleId="96">
    <w:name w:val="List Continue 2"/>
    <w:basedOn w:val="1"/>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151">
    <w:name w:val="Стиль1"/>
    <w:basedOn w:val="1"/>
    <w:uiPriority w:val="0"/>
    <w:pPr>
      <w:ind w:leftChars="200"/>
    </w:pPr>
    <w:rPr>
      <w:rFonts w:ascii="Times New Roman" w:hAnsi="Times New Roman" w:cs="Times New Roman" w:eastAsiaTheme="minorEastAsia"/>
      <w:sz w:val="24"/>
      <w:szCs w:val="24"/>
      <w:lang w:val="ru-RU"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176</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2025-12-18T08:01:00Z</dcterms:created>
  <dc:creator>Lieson Mwale</dc:creator>
  <cp:lastModifiedBy>Lieson Mwale</cp:lastModifiedBy>
  <dcterms:modified xsi:type="dcterms:W3CDTF">2025-12-18T08:52:14Z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2AA51773121F48B79E9BBC1A68E3161C_11</vt:lpwstr>
  </property>
</Properties>
</file>