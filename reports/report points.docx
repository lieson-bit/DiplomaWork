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A9222B"/>
    <w:p w14:paraId="7CD6B96B">
      <w:pPr>
        <w:pStyle w:val="90"/>
        <w:keepNext w:val="0"/>
        <w:keepLines w:val="0"/>
        <w:widowControl/>
        <w:suppressLineNumbers w:val="0"/>
      </w:pPr>
      <w:r>
        <w:t xml:space="preserve">Short answer: </w:t>
      </w:r>
      <w:r>
        <w:rPr>
          <w:rStyle w:val="28"/>
        </w:rPr>
        <w:t xml:space="preserve">because raw TSP + heuristics solves the </w:t>
      </w:r>
      <w:r>
        <w:rPr>
          <w:rStyle w:val="19"/>
        </w:rPr>
        <w:t>wrong problem</w:t>
      </w:r>
      <w:r>
        <w:rPr>
          <w:rStyle w:val="28"/>
        </w:rPr>
        <w:t xml:space="preserve"> for most real systems</w:t>
      </w:r>
      <w:r>
        <w:t>.</w:t>
      </w:r>
      <w:r>
        <w:br w:type="textWrapping"/>
      </w:r>
      <w:r>
        <w:t>Long answer below — no sugar-coating.</w:t>
      </w:r>
    </w:p>
    <w:p w14:paraId="523568D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C624D">
      <w:pPr>
        <w:pStyle w:val="3"/>
        <w:keepNext w:val="0"/>
        <w:keepLines w:val="0"/>
        <w:widowControl/>
        <w:suppressLineNumbers w:val="0"/>
      </w:pPr>
      <w:r>
        <w:t xml:space="preserve">1. TSP is a </w:t>
      </w:r>
      <w:r>
        <w:rPr>
          <w:rStyle w:val="19"/>
          <w:i/>
          <w:iCs/>
        </w:rPr>
        <w:t>static</w:t>
      </w:r>
      <w:r>
        <w:t>, offline problem</w:t>
      </w:r>
    </w:p>
    <w:p w14:paraId="006CA527">
      <w:pPr>
        <w:pStyle w:val="90"/>
        <w:keepNext w:val="0"/>
        <w:keepLines w:val="0"/>
        <w:widowControl/>
        <w:suppressLineNumbers w:val="0"/>
      </w:pPr>
      <w:r>
        <w:t xml:space="preserve">The classic </w:t>
      </w:r>
      <w:r>
        <w:rPr>
          <w:rStyle w:val="28"/>
        </w:rPr>
        <w:t>Traveling Salesman Prob</w:t>
      </w:r>
      <w:bookmarkStart w:id="0" w:name="_GoBack"/>
      <w:bookmarkEnd w:id="0"/>
      <w:r>
        <w:rPr>
          <w:rStyle w:val="28"/>
        </w:rPr>
        <w:t>lem (TSP)</w:t>
      </w:r>
      <w:r>
        <w:t xml:space="preserve"> assumes:</w:t>
      </w:r>
    </w:p>
    <w:p w14:paraId="1E814A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916B9E">
      <w:pPr>
        <w:pStyle w:val="90"/>
        <w:keepNext w:val="0"/>
        <w:keepLines w:val="0"/>
        <w:widowControl/>
        <w:suppressLineNumbers w:val="0"/>
        <w:ind w:left="720"/>
      </w:pPr>
      <w:r>
        <w:t xml:space="preserve">all stops are known </w:t>
      </w:r>
      <w:r>
        <w:rPr>
          <w:rStyle w:val="28"/>
        </w:rPr>
        <w:t>in advance</w:t>
      </w:r>
    </w:p>
    <w:p w14:paraId="098B09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0C5C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7A5098">
      <w:pPr>
        <w:pStyle w:val="90"/>
        <w:keepNext w:val="0"/>
        <w:keepLines w:val="0"/>
        <w:widowControl/>
        <w:suppressLineNumbers w:val="0"/>
        <w:ind w:left="720"/>
      </w:pPr>
      <w:r>
        <w:t xml:space="preserve">the route is computed </w:t>
      </w:r>
      <w:r>
        <w:rPr>
          <w:rStyle w:val="28"/>
        </w:rPr>
        <w:t>once</w:t>
      </w:r>
    </w:p>
    <w:p w14:paraId="51AD9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844F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DDA6CC">
      <w:pPr>
        <w:pStyle w:val="90"/>
        <w:keepNext w:val="0"/>
        <w:keepLines w:val="0"/>
        <w:widowControl/>
        <w:suppressLineNumbers w:val="0"/>
        <w:ind w:left="720"/>
      </w:pPr>
      <w:r>
        <w:t>nothing changes while executing the route</w:t>
      </w:r>
    </w:p>
    <w:p w14:paraId="66C9FD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9C18E8">
      <w:pPr>
        <w:pStyle w:val="90"/>
        <w:keepNext w:val="0"/>
        <w:keepLines w:val="0"/>
        <w:widowControl/>
        <w:suppressLineNumbers w:val="0"/>
      </w:pPr>
      <w:r>
        <w:t>That’s not how delivery systems work.</w:t>
      </w:r>
    </w:p>
    <w:p w14:paraId="21AF2763">
      <w:pPr>
        <w:pStyle w:val="90"/>
        <w:keepNext w:val="0"/>
        <w:keepLines w:val="0"/>
        <w:widowControl/>
        <w:suppressLineNumbers w:val="0"/>
      </w:pPr>
      <w:r>
        <w:rPr>
          <w:rStyle w:val="28"/>
        </w:rPr>
        <w:t>Reality check:</w:t>
      </w:r>
    </w:p>
    <w:p w14:paraId="2F7AA7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FB0B8D">
      <w:pPr>
        <w:pStyle w:val="90"/>
        <w:keepNext w:val="0"/>
        <w:keepLines w:val="0"/>
        <w:widowControl/>
        <w:suppressLineNumbers w:val="0"/>
        <w:ind w:left="720"/>
      </w:pPr>
      <w:r>
        <w:t>new orders appear mid-route</w:t>
      </w:r>
    </w:p>
    <w:p w14:paraId="526EFF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290B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8C5D00">
      <w:pPr>
        <w:pStyle w:val="90"/>
        <w:keepNext w:val="0"/>
        <w:keepLines w:val="0"/>
        <w:widowControl/>
        <w:suppressLineNumbers w:val="0"/>
        <w:ind w:left="720"/>
      </w:pPr>
      <w:r>
        <w:t>orders get cancelled</w:t>
      </w:r>
    </w:p>
    <w:p w14:paraId="4070E6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11FD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75FEED">
      <w:pPr>
        <w:pStyle w:val="90"/>
        <w:keepNext w:val="0"/>
        <w:keepLines w:val="0"/>
        <w:widowControl/>
        <w:suppressLineNumbers w:val="0"/>
        <w:ind w:left="720"/>
      </w:pPr>
      <w:r>
        <w:t>drivers are already moving</w:t>
      </w:r>
    </w:p>
    <w:p w14:paraId="4A5AD2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876B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F299E69">
      <w:pPr>
        <w:pStyle w:val="90"/>
        <w:keepNext w:val="0"/>
        <w:keepLines w:val="0"/>
        <w:widowControl/>
        <w:suppressLineNumbers w:val="0"/>
        <w:ind w:left="720"/>
      </w:pPr>
      <w:r>
        <w:t>recalculating a full TSP every time is wasteful</w:t>
      </w:r>
    </w:p>
    <w:p w14:paraId="2F1677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60C59D2">
      <w:pPr>
        <w:pStyle w:val="90"/>
        <w:keepNext w:val="0"/>
        <w:keepLines w:val="0"/>
        <w:widowControl/>
        <w:suppressLineNumbers w:val="0"/>
      </w:pPr>
      <w:r>
        <w:t xml:space="preserve">Even a fast heuristic becomes </w:t>
      </w:r>
      <w:r>
        <w:rPr>
          <w:rStyle w:val="28"/>
        </w:rPr>
        <w:t>structurally wrong</w:t>
      </w:r>
      <w:r>
        <w:t xml:space="preserve"> when the problem is dynamic.</w:t>
      </w:r>
    </w:p>
    <w:p w14:paraId="6017D47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1CD23">
      <w:pPr>
        <w:pStyle w:val="3"/>
        <w:keepNext w:val="0"/>
        <w:keepLines w:val="0"/>
        <w:widowControl/>
        <w:suppressLineNumbers w:val="0"/>
      </w:pPr>
      <w:r>
        <w:t>2. Heuristics ≠ real-time friendly by default</w:t>
      </w:r>
    </w:p>
    <w:p w14:paraId="74294631">
      <w:pPr>
        <w:pStyle w:val="90"/>
        <w:keepNext w:val="0"/>
        <w:keepLines w:val="0"/>
        <w:widowControl/>
        <w:suppressLineNumbers w:val="0"/>
      </w:pPr>
      <w:r>
        <w:t>Yes, TSP heuristics exist:</w:t>
      </w:r>
    </w:p>
    <w:p w14:paraId="5E2CEC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0B0E1D">
      <w:pPr>
        <w:pStyle w:val="90"/>
        <w:keepNext w:val="0"/>
        <w:keepLines w:val="0"/>
        <w:widowControl/>
        <w:suppressLineNumbers w:val="0"/>
        <w:ind w:left="720"/>
      </w:pPr>
      <w:r>
        <w:t>Nearest Neighbor</w:t>
      </w:r>
    </w:p>
    <w:p w14:paraId="178D6F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C664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02344D">
      <w:pPr>
        <w:pStyle w:val="90"/>
        <w:keepNext w:val="0"/>
        <w:keepLines w:val="0"/>
        <w:widowControl/>
        <w:suppressLineNumbers w:val="0"/>
        <w:ind w:left="720"/>
      </w:pPr>
      <w:r>
        <w:t>Christofides</w:t>
      </w:r>
    </w:p>
    <w:p w14:paraId="56DA9F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5C51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AA95E4">
      <w:pPr>
        <w:pStyle w:val="90"/>
        <w:keepNext w:val="0"/>
        <w:keepLines w:val="0"/>
        <w:widowControl/>
        <w:suppressLineNumbers w:val="0"/>
        <w:ind w:left="720"/>
      </w:pPr>
      <w:r>
        <w:t>Simulated Annealing</w:t>
      </w:r>
    </w:p>
    <w:p w14:paraId="3171FB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D8DD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7678E3">
      <w:pPr>
        <w:pStyle w:val="90"/>
        <w:keepNext w:val="0"/>
        <w:keepLines w:val="0"/>
        <w:widowControl/>
        <w:suppressLineNumbers w:val="0"/>
        <w:ind w:left="720"/>
      </w:pPr>
      <w:r>
        <w:t>Genetic Algorithms</w:t>
      </w:r>
    </w:p>
    <w:p w14:paraId="7FF0BA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07F536">
      <w:pPr>
        <w:pStyle w:val="90"/>
        <w:keepNext w:val="0"/>
        <w:keepLines w:val="0"/>
        <w:widowControl/>
        <w:suppressLineNumbers w:val="0"/>
      </w:pPr>
      <w:r>
        <w:t xml:space="preserve">But most of them assume </w:t>
      </w:r>
      <w:r>
        <w:rPr>
          <w:rStyle w:val="28"/>
        </w:rPr>
        <w:t>full recomputation</w:t>
      </w:r>
      <w:r>
        <w:t>.</w:t>
      </w:r>
    </w:p>
    <w:p w14:paraId="514BF114">
      <w:pPr>
        <w:pStyle w:val="4"/>
        <w:keepNext w:val="0"/>
        <w:keepLines w:val="0"/>
        <w:widowControl/>
        <w:suppressLineNumbers w:val="0"/>
      </w:pPr>
      <w:r>
        <w:t>What happens in practice:</w:t>
      </w:r>
    </w:p>
    <w:p w14:paraId="13480B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6017C2">
      <w:pPr>
        <w:pStyle w:val="90"/>
        <w:keepNext w:val="0"/>
        <w:keepLines w:val="0"/>
        <w:widowControl/>
        <w:suppressLineNumbers w:val="0"/>
        <w:ind w:left="720"/>
      </w:pPr>
      <w:r>
        <w:t>Driver has a 12-stop route</w:t>
      </w:r>
    </w:p>
    <w:p w14:paraId="71A97C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CE1C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5A83CE">
      <w:pPr>
        <w:pStyle w:val="90"/>
        <w:keepNext w:val="0"/>
        <w:keepLines w:val="0"/>
        <w:widowControl/>
        <w:suppressLineNumbers w:val="0"/>
        <w:ind w:left="720"/>
      </w:pPr>
      <w:r>
        <w:t>A new order arrives</w:t>
      </w:r>
    </w:p>
    <w:p w14:paraId="79DD96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0835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913535C">
      <w:pPr>
        <w:pStyle w:val="90"/>
        <w:keepNext w:val="0"/>
        <w:keepLines w:val="0"/>
        <w:widowControl/>
        <w:suppressLineNumbers w:val="0"/>
        <w:ind w:left="720"/>
      </w:pPr>
      <w:r>
        <w:t xml:space="preserve">TSP heuristic wants to reshuffle </w:t>
      </w:r>
      <w:r>
        <w:rPr>
          <w:rStyle w:val="28"/>
        </w:rPr>
        <w:t>all 12 stops</w:t>
      </w:r>
    </w:p>
    <w:p w14:paraId="0546FF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87F2A9">
      <w:pPr>
        <w:pStyle w:val="90"/>
        <w:keepNext w:val="0"/>
        <w:keepLines w:val="0"/>
        <w:widowControl/>
        <w:suppressLineNumbers w:val="0"/>
      </w:pPr>
      <w:r>
        <w:t>That causes:</w:t>
      </w:r>
    </w:p>
    <w:p w14:paraId="77A7C7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F0F06E">
      <w:pPr>
        <w:pStyle w:val="90"/>
        <w:keepNext w:val="0"/>
        <w:keepLines w:val="0"/>
        <w:widowControl/>
        <w:suppressLineNumbers w:val="0"/>
        <w:ind w:left="720"/>
      </w:pPr>
      <w:r>
        <w:t>route instability (driver’s path keeps changing)</w:t>
      </w:r>
    </w:p>
    <w:p w14:paraId="12ADB0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E166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8D5353">
      <w:pPr>
        <w:pStyle w:val="90"/>
        <w:keepNext w:val="0"/>
        <w:keepLines w:val="0"/>
        <w:widowControl/>
        <w:suppressLineNumbers w:val="0"/>
        <w:ind w:left="720"/>
      </w:pPr>
      <w:r>
        <w:t>poor UX</w:t>
      </w:r>
    </w:p>
    <w:p w14:paraId="3946A6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74D9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D4CB0C">
      <w:pPr>
        <w:pStyle w:val="90"/>
        <w:keepNext w:val="0"/>
        <w:keepLines w:val="0"/>
        <w:widowControl/>
        <w:suppressLineNumbers w:val="0"/>
        <w:ind w:left="720"/>
      </w:pPr>
      <w:r>
        <w:t>unnecessary compute</w:t>
      </w:r>
    </w:p>
    <w:p w14:paraId="6F2E70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44EDF27">
      <w:pPr>
        <w:pStyle w:val="90"/>
        <w:keepNext w:val="0"/>
        <w:keepLines w:val="0"/>
        <w:widowControl/>
        <w:suppressLineNumbers w:val="0"/>
      </w:pPr>
      <w:r>
        <w:t>Greedy insertion, by contrast:</w:t>
      </w:r>
      <w:r>
        <w:br w:type="textWrapping"/>
      </w:r>
      <w:r>
        <w:t>[</w:t>
      </w:r>
      <w:r>
        <w:br w:type="textWrapping"/>
      </w:r>
      <w:r>
        <w:t>\Delta = d(i,X) + d(X,j) - d(i,j)</w:t>
      </w:r>
      <w:r>
        <w:br w:type="textWrapping"/>
      </w:r>
      <w:r>
        <w:t>]</w:t>
      </w:r>
      <w:r>
        <w:br w:type="textWrapping"/>
      </w:r>
      <w:r>
        <w:t>Local, predictable, fast.</w:t>
      </w:r>
    </w:p>
    <w:p w14:paraId="0657EA0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2A0FE">
      <w:pPr>
        <w:pStyle w:val="3"/>
        <w:keepNext w:val="0"/>
        <w:keepLines w:val="0"/>
        <w:widowControl/>
        <w:suppressLineNumbers w:val="0"/>
      </w:pPr>
      <w:r>
        <w:t>3. TSP ignores real constraints</w:t>
      </w:r>
    </w:p>
    <w:p w14:paraId="1A59DDA5">
      <w:pPr>
        <w:pStyle w:val="90"/>
        <w:keepNext w:val="0"/>
        <w:keepLines w:val="0"/>
        <w:widowControl/>
        <w:suppressLineNumbers w:val="0"/>
      </w:pPr>
      <w:r>
        <w:t xml:space="preserve">Classic TSP does </w:t>
      </w:r>
      <w:r>
        <w:rPr>
          <w:rStyle w:val="28"/>
        </w:rPr>
        <w:t>not</w:t>
      </w:r>
      <w:r>
        <w:t xml:space="preserve"> model:</w:t>
      </w:r>
    </w:p>
    <w:p w14:paraId="77BF3A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26C3358">
      <w:pPr>
        <w:pStyle w:val="90"/>
        <w:keepNext w:val="0"/>
        <w:keepLines w:val="0"/>
        <w:widowControl/>
        <w:suppressLineNumbers w:val="0"/>
        <w:ind w:left="720"/>
      </w:pPr>
      <w:r>
        <w:t>time windows</w:t>
      </w:r>
    </w:p>
    <w:p w14:paraId="083CE4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AA5EA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49E175">
      <w:pPr>
        <w:pStyle w:val="90"/>
        <w:keepNext w:val="0"/>
        <w:keepLines w:val="0"/>
        <w:widowControl/>
        <w:suppressLineNumbers w:val="0"/>
        <w:ind w:left="720"/>
      </w:pPr>
      <w:r>
        <w:t>driver shift limits</w:t>
      </w:r>
    </w:p>
    <w:p w14:paraId="5596FE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3D00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D690C8">
      <w:pPr>
        <w:pStyle w:val="90"/>
        <w:keepNext w:val="0"/>
        <w:keepLines w:val="0"/>
        <w:widowControl/>
        <w:suppressLineNumbers w:val="0"/>
        <w:ind w:left="720"/>
      </w:pPr>
      <w:r>
        <w:t>capacity</w:t>
      </w:r>
    </w:p>
    <w:p w14:paraId="611AD5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BFDE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BA8556">
      <w:pPr>
        <w:pStyle w:val="90"/>
        <w:keepNext w:val="0"/>
        <w:keepLines w:val="0"/>
        <w:widowControl/>
        <w:suppressLineNumbers w:val="0"/>
        <w:ind w:left="720"/>
      </w:pPr>
      <w:r>
        <w:t>service time</w:t>
      </w:r>
    </w:p>
    <w:p w14:paraId="2930FE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7269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DC1735">
      <w:pPr>
        <w:pStyle w:val="90"/>
        <w:keepNext w:val="0"/>
        <w:keepLines w:val="0"/>
        <w:widowControl/>
        <w:suppressLineNumbers w:val="0"/>
        <w:ind w:left="720"/>
      </w:pPr>
      <w:r>
        <w:t>priority orders</w:t>
      </w:r>
    </w:p>
    <w:p w14:paraId="2B2061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EB7A82">
      <w:pPr>
        <w:pStyle w:val="90"/>
        <w:keepNext w:val="0"/>
        <w:keepLines w:val="0"/>
        <w:widowControl/>
        <w:suppressLineNumbers w:val="0"/>
      </w:pPr>
      <w:r>
        <w:t xml:space="preserve">The moment you add those, you’re no longer solving TSP — you’re solving </w:t>
      </w:r>
      <w:r>
        <w:rPr>
          <w:rStyle w:val="28"/>
        </w:rPr>
        <w:t>Vehicle Routing Problem (VRP)</w:t>
      </w:r>
      <w:r>
        <w:t>.</w:t>
      </w:r>
    </w:p>
    <w:p w14:paraId="7E81C823">
      <w:pPr>
        <w:pStyle w:val="90"/>
        <w:keepNext w:val="0"/>
        <w:keepLines w:val="0"/>
        <w:widowControl/>
        <w:suppressLineNumbers w:val="0"/>
      </w:pPr>
      <w:r>
        <w:t>And VRP is:</w:t>
      </w:r>
    </w:p>
    <w:p w14:paraId="025AAD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9311F9D">
      <w:pPr>
        <w:pStyle w:val="90"/>
        <w:keepNext w:val="0"/>
        <w:keepLines w:val="0"/>
        <w:widowControl/>
        <w:suppressLineNumbers w:val="0"/>
        <w:ind w:left="720"/>
      </w:pPr>
      <w:r>
        <w:t>NP-hard</w:t>
      </w:r>
    </w:p>
    <w:p w14:paraId="3E933C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9B4D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43CFFCB">
      <w:pPr>
        <w:pStyle w:val="90"/>
        <w:keepNext w:val="0"/>
        <w:keepLines w:val="0"/>
        <w:widowControl/>
        <w:suppressLineNumbers w:val="0"/>
        <w:ind w:left="720"/>
      </w:pPr>
      <w:r>
        <w:t>harder to implement correctly</w:t>
      </w:r>
    </w:p>
    <w:p w14:paraId="0E8B4A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B078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FDBEEA">
      <w:pPr>
        <w:pStyle w:val="90"/>
        <w:keepNext w:val="0"/>
        <w:keepLines w:val="0"/>
        <w:widowControl/>
        <w:suppressLineNumbers w:val="0"/>
        <w:ind w:left="720"/>
      </w:pPr>
      <w:r>
        <w:t>overkill for small N</w:t>
      </w:r>
    </w:p>
    <w:p w14:paraId="571040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D9031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F0541">
      <w:pPr>
        <w:pStyle w:val="3"/>
        <w:keepNext w:val="0"/>
        <w:keepLines w:val="0"/>
        <w:widowControl/>
        <w:suppressLineNumbers w:val="0"/>
      </w:pPr>
      <w:r>
        <w:t>4. Heuristics are brittle under change</w:t>
      </w:r>
    </w:p>
    <w:p w14:paraId="21819158">
      <w:pPr>
        <w:pStyle w:val="90"/>
        <w:keepNext w:val="0"/>
        <w:keepLines w:val="0"/>
        <w:widowControl/>
        <w:suppressLineNumbers w:val="0"/>
      </w:pPr>
      <w:r>
        <w:t xml:space="preserve">Global TSP heuristics optimize </w:t>
      </w:r>
      <w:r>
        <w:rPr>
          <w:rStyle w:val="19"/>
        </w:rPr>
        <w:t>total distance</w:t>
      </w:r>
      <w:r>
        <w:t>.</w:t>
      </w:r>
    </w:p>
    <w:p w14:paraId="6F7BF93C">
      <w:pPr>
        <w:pStyle w:val="90"/>
        <w:keepNext w:val="0"/>
        <w:keepLines w:val="0"/>
        <w:widowControl/>
        <w:suppressLineNumbers w:val="0"/>
      </w:pPr>
      <w:r>
        <w:t>But real systems care about:</w:t>
      </w:r>
    </w:p>
    <w:p w14:paraId="3D7F2C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82413CC">
      <w:pPr>
        <w:pStyle w:val="90"/>
        <w:keepNext w:val="0"/>
        <w:keepLines w:val="0"/>
        <w:widowControl/>
        <w:suppressLineNumbers w:val="0"/>
        <w:ind w:left="720"/>
      </w:pPr>
      <w:r>
        <w:t>minimal disruption</w:t>
      </w:r>
    </w:p>
    <w:p w14:paraId="5D7B0C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9C14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913F12">
      <w:pPr>
        <w:pStyle w:val="90"/>
        <w:keepNext w:val="0"/>
        <w:keepLines w:val="0"/>
        <w:widowControl/>
        <w:suppressLineNumbers w:val="0"/>
        <w:ind w:left="720"/>
      </w:pPr>
      <w:r>
        <w:t>stability</w:t>
      </w:r>
    </w:p>
    <w:p w14:paraId="3E6B1F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19F6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C0DA865">
      <w:pPr>
        <w:pStyle w:val="90"/>
        <w:keepNext w:val="0"/>
        <w:keepLines w:val="0"/>
        <w:widowControl/>
        <w:suppressLineNumbers w:val="0"/>
        <w:ind w:left="720"/>
      </w:pPr>
      <w:r>
        <w:t>incremental updates</w:t>
      </w:r>
    </w:p>
    <w:p w14:paraId="3826B7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9F6D76">
      <w:pPr>
        <w:pStyle w:val="90"/>
        <w:keepNext w:val="0"/>
        <w:keepLines w:val="0"/>
        <w:widowControl/>
        <w:suppressLineNumbers w:val="0"/>
      </w:pPr>
      <w:r>
        <w:t xml:space="preserve">A route that is 3% shorter but completely reordered is </w:t>
      </w:r>
      <w:r>
        <w:rPr>
          <w:rStyle w:val="28"/>
        </w:rPr>
        <w:t>worse</w:t>
      </w:r>
      <w:r>
        <w:t xml:space="preserve"> operationally than a slightly longer but stable route.</w:t>
      </w:r>
    </w:p>
    <w:p w14:paraId="4C43826F">
      <w:pPr>
        <w:pStyle w:val="90"/>
        <w:keepNext w:val="0"/>
        <w:keepLines w:val="0"/>
        <w:widowControl/>
        <w:suppressLineNumbers w:val="0"/>
      </w:pPr>
      <w:r>
        <w:t>That’s why industry systems prefer:</w:t>
      </w:r>
    </w:p>
    <w:p w14:paraId="539EEF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2D4186">
      <w:pPr>
        <w:pStyle w:val="90"/>
        <w:keepNext w:val="0"/>
        <w:keepLines w:val="0"/>
        <w:widowControl/>
        <w:suppressLineNumbers w:val="0"/>
        <w:ind w:left="720"/>
      </w:pPr>
      <w:r>
        <w:t>insertion heuristics</w:t>
      </w:r>
    </w:p>
    <w:p w14:paraId="5AFCF6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0694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6A562EF">
      <w:pPr>
        <w:pStyle w:val="90"/>
        <w:keepNext w:val="0"/>
        <w:keepLines w:val="0"/>
        <w:widowControl/>
        <w:suppressLineNumbers w:val="0"/>
        <w:ind w:left="720"/>
      </w:pPr>
      <w:r>
        <w:t>local search (2-opt, 3-opt)</w:t>
      </w:r>
    </w:p>
    <w:p w14:paraId="0AAA20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B190B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B7CB3A">
      <w:pPr>
        <w:pStyle w:val="90"/>
        <w:keepNext w:val="0"/>
        <w:keepLines w:val="0"/>
        <w:widowControl/>
        <w:suppressLineNumbers w:val="0"/>
        <w:ind w:left="720"/>
      </w:pPr>
      <w:r>
        <w:t>rolling horizon optimization</w:t>
      </w:r>
    </w:p>
    <w:p w14:paraId="25BE3B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BC8381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0CA0B">
      <w:pPr>
        <w:pStyle w:val="3"/>
        <w:keepNext w:val="0"/>
        <w:keepLines w:val="0"/>
        <w:widowControl/>
        <w:suppressLineNumbers w:val="0"/>
      </w:pPr>
      <w:r>
        <w:t>5. Complexity vs payoff is wrong at small scale</w:t>
      </w:r>
    </w:p>
    <w:p w14:paraId="2ADEA1EA">
      <w:pPr>
        <w:pStyle w:val="90"/>
        <w:keepNext w:val="0"/>
        <w:keepLines w:val="0"/>
        <w:widowControl/>
        <w:suppressLineNumbers w:val="0"/>
      </w:pPr>
      <w:r>
        <w:t>For 10–30 stops:</w:t>
      </w:r>
    </w:p>
    <w:p w14:paraId="3CDD3B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D52B1AC">
      <w:pPr>
        <w:pStyle w:val="90"/>
        <w:keepNext w:val="0"/>
        <w:keepLines w:val="0"/>
        <w:widowControl/>
        <w:suppressLineNumbers w:val="0"/>
        <w:ind w:left="720"/>
      </w:pPr>
      <w:r>
        <w:t xml:space="preserve">Nearest Neighbor + 2-opt → </w:t>
      </w:r>
      <w:r>
        <w:rPr>
          <w:rStyle w:val="28"/>
        </w:rPr>
        <w:t>90%+ of optimal</w:t>
      </w:r>
    </w:p>
    <w:p w14:paraId="06D645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E3D26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97DBA1">
      <w:pPr>
        <w:pStyle w:val="90"/>
        <w:keepNext w:val="0"/>
        <w:keepLines w:val="0"/>
        <w:widowControl/>
        <w:suppressLineNumbers w:val="0"/>
        <w:ind w:left="720"/>
      </w:pPr>
      <w:r>
        <w:t>TSP heuristic → marginal gains, more complexity</w:t>
      </w:r>
    </w:p>
    <w:p w14:paraId="2230EE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DF8E6BC">
      <w:pPr>
        <w:pStyle w:val="90"/>
        <w:keepNext w:val="0"/>
        <w:keepLines w:val="0"/>
        <w:widowControl/>
        <w:suppressLineNumbers w:val="0"/>
      </w:pPr>
      <w:r>
        <w:t>You pay:</w:t>
      </w:r>
    </w:p>
    <w:p w14:paraId="6FE51C2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7A1676D">
      <w:pPr>
        <w:pStyle w:val="90"/>
        <w:keepNext w:val="0"/>
        <w:keepLines w:val="0"/>
        <w:widowControl/>
        <w:suppressLineNumbers w:val="0"/>
        <w:ind w:left="720"/>
      </w:pPr>
      <w:r>
        <w:t>more code</w:t>
      </w:r>
    </w:p>
    <w:p w14:paraId="4B9854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7EE6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1D4D48B">
      <w:pPr>
        <w:pStyle w:val="90"/>
        <w:keepNext w:val="0"/>
        <w:keepLines w:val="0"/>
        <w:widowControl/>
        <w:suppressLineNumbers w:val="0"/>
        <w:ind w:left="720"/>
      </w:pPr>
      <w:r>
        <w:t>more bugs</w:t>
      </w:r>
    </w:p>
    <w:p w14:paraId="76202E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0EEF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BDEB89F">
      <w:pPr>
        <w:pStyle w:val="90"/>
        <w:keepNext w:val="0"/>
        <w:keepLines w:val="0"/>
        <w:widowControl/>
        <w:suppressLineNumbers w:val="0"/>
        <w:ind w:left="720"/>
      </w:pPr>
      <w:r>
        <w:t>harder debugging</w:t>
      </w:r>
    </w:p>
    <w:p w14:paraId="02C6D4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CE36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A18A01">
      <w:pPr>
        <w:pStyle w:val="90"/>
        <w:keepNext w:val="0"/>
        <w:keepLines w:val="0"/>
        <w:widowControl/>
        <w:suppressLineNumbers w:val="0"/>
        <w:ind w:left="720"/>
      </w:pPr>
      <w:r>
        <w:t>worse explainability</w:t>
      </w:r>
    </w:p>
    <w:p w14:paraId="167A47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8194335">
      <w:pPr>
        <w:pStyle w:val="90"/>
        <w:keepNext w:val="0"/>
        <w:keepLines w:val="0"/>
        <w:widowControl/>
        <w:suppressLineNumbers w:val="0"/>
      </w:pPr>
      <w:r>
        <w:t>For almost no real-world benefit.</w:t>
      </w:r>
    </w:p>
    <w:p w14:paraId="76FA359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2273">
      <w:pPr>
        <w:pStyle w:val="3"/>
        <w:keepNext w:val="0"/>
        <w:keepLines w:val="0"/>
        <w:widowControl/>
        <w:suppressLineNumbers w:val="0"/>
      </w:pPr>
      <w:r>
        <w:t xml:space="preserve">6. Where TSP </w:t>
      </w:r>
      <w:r>
        <w:rPr>
          <w:rStyle w:val="19"/>
          <w:i/>
          <w:iCs/>
        </w:rPr>
        <w:t>does</w:t>
      </w:r>
      <w:r>
        <w:t xml:space="preserve"> make sense</w:t>
      </w:r>
    </w:p>
    <w:p w14:paraId="41912203">
      <w:pPr>
        <w:pStyle w:val="90"/>
        <w:keepNext w:val="0"/>
        <w:keepLines w:val="0"/>
        <w:widowControl/>
        <w:suppressLineNumbers w:val="0"/>
      </w:pPr>
      <w:r>
        <w:t>Be honest about this part.</w:t>
      </w:r>
    </w:p>
    <w:p w14:paraId="29BB1620">
      <w:pPr>
        <w:pStyle w:val="90"/>
        <w:keepNext w:val="0"/>
        <w:keepLines w:val="0"/>
        <w:widowControl/>
        <w:suppressLineNumbers w:val="0"/>
      </w:pPr>
      <w:r>
        <w:t>Use TSP heuristics when:</w:t>
      </w:r>
    </w:p>
    <w:p w14:paraId="6C9879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34D15F">
      <w:pPr>
        <w:pStyle w:val="90"/>
        <w:keepNext w:val="0"/>
        <w:keepLines w:val="0"/>
        <w:widowControl/>
        <w:suppressLineNumbers w:val="0"/>
        <w:ind w:left="720"/>
      </w:pPr>
      <w:r>
        <w:t xml:space="preserve">routes are computed </w:t>
      </w:r>
      <w:r>
        <w:rPr>
          <w:rStyle w:val="28"/>
        </w:rPr>
        <w:t>offline</w:t>
      </w:r>
    </w:p>
    <w:p w14:paraId="4D8D49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8DA1B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52BC9A">
      <w:pPr>
        <w:pStyle w:val="90"/>
        <w:keepNext w:val="0"/>
        <w:keepLines w:val="0"/>
        <w:widowControl/>
        <w:suppressLineNumbers w:val="0"/>
        <w:ind w:left="720"/>
      </w:pPr>
      <w:r>
        <w:t>stops are fixed</w:t>
      </w:r>
    </w:p>
    <w:p w14:paraId="2673B45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0337E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8022BE">
      <w:pPr>
        <w:pStyle w:val="90"/>
        <w:keepNext w:val="0"/>
        <w:keepLines w:val="0"/>
        <w:widowControl/>
        <w:suppressLineNumbers w:val="0"/>
        <w:ind w:left="720"/>
      </w:pPr>
      <w:r>
        <w:t>execution time doesn’t matter</w:t>
      </w:r>
    </w:p>
    <w:p w14:paraId="6B6242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771B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5A30B4">
      <w:pPr>
        <w:pStyle w:val="90"/>
        <w:keepNext w:val="0"/>
        <w:keepLines w:val="0"/>
        <w:widowControl/>
        <w:suppressLineNumbers w:val="0"/>
        <w:ind w:left="720"/>
      </w:pPr>
      <w:r>
        <w:t>no mid-route changes</w:t>
      </w:r>
    </w:p>
    <w:p w14:paraId="6928F1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B3150BE">
      <w:pPr>
        <w:pStyle w:val="90"/>
        <w:keepNext w:val="0"/>
        <w:keepLines w:val="0"/>
        <w:widowControl/>
        <w:suppressLineNumbers w:val="0"/>
      </w:pPr>
      <w:r>
        <w:t>Examples:</w:t>
      </w:r>
    </w:p>
    <w:p w14:paraId="0BE35E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12ED826">
      <w:pPr>
        <w:pStyle w:val="90"/>
        <w:keepNext w:val="0"/>
        <w:keepLines w:val="0"/>
        <w:widowControl/>
        <w:suppressLineNumbers w:val="0"/>
        <w:ind w:left="720"/>
      </w:pPr>
      <w:r>
        <w:t>warehouse batch planning</w:t>
      </w:r>
    </w:p>
    <w:p w14:paraId="6279586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5F5D9C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C46E45">
      <w:pPr>
        <w:pStyle w:val="90"/>
        <w:keepNext w:val="0"/>
        <w:keepLines w:val="0"/>
        <w:widowControl/>
        <w:suppressLineNumbers w:val="0"/>
        <w:ind w:left="720"/>
      </w:pPr>
      <w:r>
        <w:t>nightly logistics optimization</w:t>
      </w:r>
    </w:p>
    <w:p w14:paraId="7C61EB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287147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9542D96">
      <w:pPr>
        <w:pStyle w:val="90"/>
        <w:keepNext w:val="0"/>
        <w:keepLines w:val="0"/>
        <w:widowControl/>
        <w:suppressLineNumbers w:val="0"/>
        <w:ind w:left="720"/>
      </w:pPr>
      <w:r>
        <w:t>academic benchmarking</w:t>
      </w:r>
    </w:p>
    <w:p w14:paraId="3AB7E7D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FFB0C9D">
      <w:pPr>
        <w:pStyle w:val="90"/>
        <w:keepNext w:val="0"/>
        <w:keepLines w:val="0"/>
        <w:widowControl/>
        <w:suppressLineNumbers w:val="0"/>
      </w:pPr>
      <w:r>
        <w:t>Not live dispatch.</w:t>
      </w:r>
    </w:p>
    <w:p w14:paraId="02BBE78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A0E7C">
      <w:pPr>
        <w:pStyle w:val="3"/>
        <w:keepNext w:val="0"/>
        <w:keepLines w:val="0"/>
        <w:widowControl/>
        <w:suppressLineNumbers w:val="0"/>
      </w:pPr>
      <w:r>
        <w:t>Bottom line (the real reason)</w:t>
      </w:r>
    </w:p>
    <w:p w14:paraId="27005449">
      <w:pPr>
        <w:pStyle w:val="90"/>
        <w:keepNext w:val="0"/>
        <w:keepLines w:val="0"/>
        <w:widowControl/>
        <w:suppressLineNumbers w:val="0"/>
        <w:ind w:left="720" w:right="720"/>
      </w:pPr>
      <w:r>
        <w:rPr>
          <w:rStyle w:val="28"/>
          <w:rFonts w:hint="eastAsia" w:ascii="SimSun" w:hAnsi="SimSun" w:eastAsia="SimSun" w:cs="SimSun"/>
          <w:sz w:val="24"/>
          <w:szCs w:val="24"/>
        </w:rPr>
        <w:t>TSP optimizes distance.</w:t>
      </w:r>
      <w:r>
        <w:rPr>
          <w:rStyle w:val="28"/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28"/>
          <w:rFonts w:hint="eastAsia" w:ascii="SimSun" w:hAnsi="SimSun" w:eastAsia="SimSun" w:cs="SimSun"/>
          <w:sz w:val="24"/>
          <w:szCs w:val="24"/>
        </w:rPr>
        <w:t>Dispatch systems optimize decisions under change.</w:t>
      </w:r>
    </w:p>
    <w:p w14:paraId="65C7DDE7">
      <w:pPr>
        <w:pStyle w:val="90"/>
        <w:keepNext w:val="0"/>
        <w:keepLines w:val="0"/>
        <w:widowControl/>
        <w:suppressLineNumbers w:val="0"/>
      </w:pPr>
      <w:r>
        <w:t>That’s why:</w:t>
      </w:r>
    </w:p>
    <w:p w14:paraId="7BF3BA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194E983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TSP is a tool</w:t>
      </w:r>
    </w:p>
    <w:p w14:paraId="141DAC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A427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B73AFC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heuristics are building blocks</w:t>
      </w:r>
    </w:p>
    <w:p w14:paraId="0BB6CE4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1DB80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A99B90">
      <w:pPr>
        <w:pStyle w:val="90"/>
        <w:keepNext w:val="0"/>
        <w:keepLines w:val="0"/>
        <w:widowControl/>
        <w:suppressLineNumbers w:val="0"/>
        <w:ind w:left="720"/>
      </w:pPr>
      <w:r>
        <w:rPr>
          <w:rStyle w:val="28"/>
        </w:rPr>
        <w:t>insertion + local optimization wins in production</w:t>
      </w:r>
    </w:p>
    <w:p w14:paraId="1F0056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217B57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F4D31">
      <w:pPr>
        <w:pStyle w:val="4"/>
        <w:keepNext w:val="0"/>
        <w:keepLines w:val="0"/>
        <w:widowControl/>
        <w:suppressLineNumbers w:val="0"/>
      </w:pPr>
      <w:r>
        <w:t>Practical rule of thumb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3435"/>
      </w:tblGrid>
      <w:tr w14:paraId="7852E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BAE5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/>
            <w:vAlign w:val="center"/>
          </w:tcPr>
          <w:p w14:paraId="7B2BCE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</w:tr>
      <w:tr w14:paraId="59050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C1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planning</w:t>
            </w:r>
          </w:p>
        </w:tc>
        <w:tc>
          <w:tcPr>
            <w:tcW w:w="0" w:type="auto"/>
            <w:shd w:val="clear"/>
            <w:vAlign w:val="center"/>
          </w:tcPr>
          <w:p w14:paraId="72D43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TSP heuristic</w:t>
            </w:r>
          </w:p>
        </w:tc>
      </w:tr>
      <w:tr w14:paraId="772AD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2D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driver, new orders</w:t>
            </w:r>
          </w:p>
        </w:tc>
        <w:tc>
          <w:tcPr>
            <w:tcW w:w="0" w:type="auto"/>
            <w:shd w:val="clear"/>
            <w:vAlign w:val="center"/>
          </w:tcPr>
          <w:p w14:paraId="5D44D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Greedy insertion</w:t>
            </w:r>
          </w:p>
        </w:tc>
      </w:tr>
      <w:tr w14:paraId="01C68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58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Improving existing route</w:t>
            </w:r>
          </w:p>
        </w:tc>
        <w:tc>
          <w:tcPr>
            <w:tcW w:w="0" w:type="auto"/>
            <w:shd w:val="clear"/>
            <w:vAlign w:val="center"/>
          </w:tcPr>
          <w:p w14:paraId="08AC9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2-opt / 3-opt</w:t>
            </w:r>
          </w:p>
        </w:tc>
      </w:tr>
      <w:tr w14:paraId="21CAD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45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scale + constraints</w:t>
            </w:r>
          </w:p>
        </w:tc>
        <w:tc>
          <w:tcPr>
            <w:tcW w:w="0" w:type="auto"/>
            <w:shd w:val="clear"/>
            <w:vAlign w:val="center"/>
          </w:tcPr>
          <w:p w14:paraId="7F46B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VRP solvers (OR-Tools, etc.)</w:t>
            </w:r>
          </w:p>
        </w:tc>
      </w:tr>
    </w:tbl>
    <w:p w14:paraId="3C0951E3">
      <w:pPr>
        <w:pStyle w:val="90"/>
        <w:keepNext w:val="0"/>
        <w:keepLines w:val="0"/>
        <w:widowControl/>
        <w:suppressLineNumbers w:val="0"/>
      </w:pPr>
      <w:r>
        <w:t>If you want, I can:</w:t>
      </w:r>
    </w:p>
    <w:p w14:paraId="1745D0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49C849">
      <w:pPr>
        <w:pStyle w:val="90"/>
        <w:keepNext w:val="0"/>
        <w:keepLines w:val="0"/>
        <w:widowControl/>
        <w:suppressLineNumbers w:val="0"/>
        <w:ind w:left="720"/>
      </w:pPr>
      <w:r>
        <w:t xml:space="preserve">show a </w:t>
      </w:r>
      <w:r>
        <w:rPr>
          <w:rStyle w:val="28"/>
        </w:rPr>
        <w:t>hybrid approach</w:t>
      </w:r>
      <w:r>
        <w:t xml:space="preserve"> (TSP at start → insertion during execution),</w:t>
      </w:r>
    </w:p>
    <w:p w14:paraId="56AA82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2B286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76D8232">
      <w:pPr>
        <w:pStyle w:val="90"/>
        <w:keepNext w:val="0"/>
        <w:keepLines w:val="0"/>
        <w:widowControl/>
        <w:suppressLineNumbers w:val="0"/>
        <w:ind w:left="720"/>
      </w:pPr>
      <w:r>
        <w:t xml:space="preserve">quantify </w:t>
      </w:r>
      <w:r>
        <w:rPr>
          <w:rStyle w:val="28"/>
        </w:rPr>
        <w:t>when TSP becomes worth it</w:t>
      </w:r>
      <w:r>
        <w:t>, or</w:t>
      </w:r>
    </w:p>
    <w:p w14:paraId="5FCF46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207E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61D052">
      <w:pPr>
        <w:pStyle w:val="90"/>
        <w:keepNext w:val="0"/>
        <w:keepLines w:val="0"/>
        <w:widowControl/>
        <w:suppressLineNumbers w:val="0"/>
        <w:ind w:left="720"/>
      </w:pPr>
      <w:r>
        <w:t xml:space="preserve">walk through </w:t>
      </w:r>
      <w:r>
        <w:rPr>
          <w:rStyle w:val="28"/>
        </w:rPr>
        <w:t>a real failure case of TSP in dispatch systems</w:t>
      </w:r>
      <w:r>
        <w:t>.</w:t>
      </w:r>
    </w:p>
    <w:p w14:paraId="0B3794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301A3E">
      <w:pPr>
        <w:pStyle w:val="90"/>
        <w:keepNext w:val="0"/>
        <w:keepLines w:val="0"/>
        <w:widowControl/>
        <w:suppressLineNumbers w:val="0"/>
      </w:pPr>
      <w:r>
        <w:t>Just say which direction.</w:t>
      </w:r>
    </w:p>
    <w:p w14:paraId="7BDE9A0D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895D28"/>
    <w:multiLevelType w:val="multilevel"/>
    <w:tmpl w:val="AC895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3B522C"/>
    <w:multiLevelType w:val="multilevel"/>
    <w:tmpl w:val="B53B5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384821"/>
    <w:multiLevelType w:val="multilevel"/>
    <w:tmpl w:val="D5384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61C508"/>
    <w:multiLevelType w:val="multilevel"/>
    <w:tmpl w:val="D661C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DF5108"/>
    <w:multiLevelType w:val="multilevel"/>
    <w:tmpl w:val="ECDF5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8CFC00"/>
    <w:multiLevelType w:val="multilevel"/>
    <w:tmpl w:val="F88CF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6">
    <w:nsid w:val="01E6A4A4"/>
    <w:multiLevelType w:val="multilevel"/>
    <w:tmpl w:val="01E6A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44496A3"/>
    <w:multiLevelType w:val="multilevel"/>
    <w:tmpl w:val="04449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B1D0218"/>
    <w:multiLevelType w:val="multilevel"/>
    <w:tmpl w:val="0B1D0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5FB83E0"/>
    <w:multiLevelType w:val="multilevel"/>
    <w:tmpl w:val="15FB8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64AE695"/>
    <w:multiLevelType w:val="multilevel"/>
    <w:tmpl w:val="164AE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A8B080C"/>
    <w:multiLevelType w:val="multilevel"/>
    <w:tmpl w:val="2A8B0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6A03647"/>
    <w:multiLevelType w:val="multilevel"/>
    <w:tmpl w:val="36A03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E14956C"/>
    <w:multiLevelType w:val="multilevel"/>
    <w:tmpl w:val="4E149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AF77876"/>
    <w:multiLevelType w:val="multilevel"/>
    <w:tmpl w:val="5AF77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11"/>
  </w:num>
  <w:num w:numId="6">
    <w:abstractNumId w:val="15"/>
  </w:num>
  <w:num w:numId="7">
    <w:abstractNumId w:val="13"/>
  </w:num>
  <w:num w:numId="8">
    <w:abstractNumId w:val="12"/>
  </w:num>
  <w:num w:numId="9">
    <w:abstractNumId w:val="14"/>
  </w:num>
  <w:num w:numId="10">
    <w:abstractNumId w:val="9"/>
  </w:num>
  <w:num w:numId="11">
    <w:abstractNumId w:val="0"/>
  </w:num>
  <w:num w:numId="12">
    <w:abstractNumId w:val="5"/>
  </w:num>
  <w:num w:numId="13">
    <w:abstractNumId w:val="3"/>
  </w:num>
  <w:num w:numId="14">
    <w:abstractNumId w:val="21"/>
  </w:num>
  <w:num w:numId="15">
    <w:abstractNumId w:val="4"/>
  </w:num>
  <w:num w:numId="16">
    <w:abstractNumId w:val="17"/>
  </w:num>
  <w:num w:numId="17">
    <w:abstractNumId w:val="2"/>
  </w:num>
  <w:num w:numId="18">
    <w:abstractNumId w:val="20"/>
  </w:num>
  <w:num w:numId="19">
    <w:abstractNumId w:val="19"/>
  </w:num>
  <w:num w:numId="20">
    <w:abstractNumId w:val="18"/>
  </w:num>
  <w:num w:numId="21">
    <w:abstractNumId w:val="23"/>
  </w:num>
  <w:num w:numId="22">
    <w:abstractNumId w:val="16"/>
  </w:num>
  <w:num w:numId="23">
    <w:abstractNumId w:val="24"/>
  </w:num>
  <w:num w:numId="24">
    <w:abstractNumId w:val="22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03D43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D07F96"/>
    <w:rsid w:val="38603D43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2025-12-18T18:26:00Z</dcterms:created>
  <dc:creator>Lieson Mwale</dc:creator>
  <cp:lastModifiedBy>Lieson Mwale</cp:lastModifiedBy>
  <dcterms:modified xsi:type="dcterms:W3CDTF">2025-12-18T18:27:04Z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749960FE2E764E0C9B38A92D686A883D_11</vt:lpwstr>
  </property>
</Properties>
</file>