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CF9D7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1 – Титульный лист (15 секунд)</w:t>
      </w:r>
    </w:p>
    <w:p w14:paraId="3F3E44C4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текст:</w:t>
      </w:r>
    </w:p>
    <w:p w14:paraId="3BECB34A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«Добрый день, уважаемые члены комиссии!</w:t>
      </w:r>
    </w:p>
    <w:p w14:paraId="2B374CC3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Меня зовут Мвале Лисон, группа 4236. Тема моей работы – «Агрегатор услуг доставки грузов». Это платформа, где несколько клиентов могут заказать одну машину для доставки своих товаров. Мой руководитель – Светлана Ивановна Колесникова.»</w:t>
      </w:r>
    </w:p>
    <w:p w14:paraId="19A679D0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23B30900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6C923AD5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2 – Цель работы (30 секунд)</w:t>
      </w:r>
    </w:p>
    <w:p w14:paraId="36D2078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1F544DD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«Логистические платформы сегодня имеют три проблемы. Первая – поиск водителей только по расстоянию, без учёта веса и объёма груза. Вторая – одна машина везёт только один заказ, хотя могла бы везти несколько. Третья – водители сами решают, как загрузить машину, а это опасно.</w:t>
      </w:r>
    </w:p>
    <w:p w14:paraId="5B79B5D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038058E4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Чтобы решить эти проблемы, я использую следующие методы: задачу о рюкзаке для проверки веса и объёма, геопространственный поиск Geohash для поиска ближайших водителей, VRP для оптимизации маршрута и расчёт центра масс для безопасной загрузки.</w:t>
      </w:r>
    </w:p>
    <w:p w14:paraId="0C35D55C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100B77DE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Результат – платформа, где одна машина обслуживает несколько клиентов. Использование объёма – 86%, стабильность загрузки – 100%.»</w:t>
      </w:r>
    </w:p>
    <w:p w14:paraId="2A08C0E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39AC70B7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F7A9D8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3 – Задачи работы (15 секунд)</w:t>
      </w:r>
    </w:p>
    <w:p w14:paraId="45D63C5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1015996D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«Для достижения этой цели я решил 6 задач. Анализ рынка, создание математической модели, проектирование архитектуры из 4 сервисов и базы данных из 12 таблиц, реализация алгоритмов задачи о рюкзаке и оптимизации маршрутов, тестирование и проверка результатов.»</w:t>
      </w:r>
    </w:p>
    <w:p w14:paraId="642D47DA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7B39344D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082BB95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4 – Актуальность (20 секунд)</w:t>
      </w:r>
    </w:p>
    <w:p w14:paraId="71E2A94F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текст:</w:t>
      </w:r>
    </w:p>
    <w:p w14:paraId="1A012B8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«Почему эта работа важна? Электронная коммерция в России выросла на 25% в 2024 году. Люди покупают онлайн, и им нужна доставка. Но существующие агрегаторы созданы для пассажиров, а не для грузов. Они не проверяют, войдёт ли груз в машину. Моя работа решает эту проблему, объединяя три задачи – подбор машины, планирование маршрута и загрузку – в одну систему, чтобы помочь малому и среднему бизнесу, частным клиентам, независимым водителям и логистическим компаниям.»</w:t>
      </w:r>
    </w:p>
    <w:p w14:paraId="50788B0F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0C5258E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6EF9D55A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5 – Методы и технологии (20 секунд)</w:t>
      </w:r>
    </w:p>
    <w:p w14:paraId="0EB5D53A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6B213124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«Для разработки я использовал следующие технологии. Бэкенд – Node.js и Python. Фронтенд – React и TypeScript. База данных – MySQL и Redis. Все сервисы работают в контейнерах Docker. Для тестирования – Postman и Artillery. Геопространственный поиск работает через Geohash и API Яндекс Геокодирования.»</w:t>
      </w:r>
    </w:p>
    <w:p w14:paraId="590152D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6667EC7C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4C4FF59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6 – Описание решения (25 секунд)</w:t>
      </w:r>
    </w:p>
    <w:p w14:paraId="6FDAA745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1B6E58CC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4E1130CE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«Что такое DeliveryMatch? Это платформа каршеринга для доставки. Клиент создаёт заказ – указывает вес, объём, адреса, срочность. Система ищет подходящих водителей через задачу о рюкзаке и геопространственный поиск. Клиент выбирает лучшего водителя из 4 предложенных вариантов. Затем система строит оптимальный маршрут, объединяя заказы нескольких клиентов. Водитель получает готовый маршрут и схему загрузки. Клиент отслеживает доставку в реальном времени.»</w:t>
      </w:r>
    </w:p>
    <w:p w14:paraId="3120DF4F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3DF21613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4299A35F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7 – Логика работы (30 секунд)</w:t>
      </w:r>
    </w:p>
    <w:p w14:paraId="76D00123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619EE597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«Как работает система? Покажу на блок-схеме.</w:t>
      </w:r>
    </w:p>
    <w:p w14:paraId="5881F87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Блок 1 – клиент создаёт заказ. Блок 2 – система ищет водителей в радиусе 5 км через Geohash. Блок 3 – проверка, войдёт ли груз в машину по весу и объёму. Блок 4 – система показывает клиенту 4 лучших водителей. Блок 5 – клиент выбирает водителя. Блок 6 – система добавляет заказ в маршрут водителя. Блок 7 – если несколько клиентов заказали одну машину, система объединяет все остановки. Блок 8 – система создаёт схему загрузки и проверяет центр масс. Блок 9 – водитель едет, клиент следит онлайн. Блок 10 – доставка завершена, клиент подтверждает, водитель получает оплату.»</w:t>
      </w:r>
    </w:p>
    <w:p w14:paraId="106E7A9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5C3DC59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8 – Алгоритм 1: Рюкзак (25 секунд)</w:t>
      </w:r>
    </w:p>
    <w:p w14:paraId="557021E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1E59828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«Первый алгоритм проверяет, может ли машина перевезти заказ. Есть два ограничения: вес и объём. Сначала система сортирует заказы по плотности – это отношение прибыли к сумме веса и объёма. Затем она проверяет каждый заказ по очереди: если текущий вес и текущий объём после добавления заказа не превышают лимиты – заказ принимается. Если превышают – заказ отклоняется. Как вы видите на рисунке, заказы 3, 5 и 1 приняты, а заказы 2 и 4 – нет. Результат – точность сопоставления 96%, что превышает цель 95%. На других рисунках показано, что водитель может загружать несколько заказов с разными статусами и общаться с клиентом, если это необходимо.»</w:t>
      </w:r>
    </w:p>
    <w:p w14:paraId="645F157E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0E0E41CC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041B532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9 – Алгоритм 2: Геопространственный поиск (25 секунд)</w:t>
      </w:r>
    </w:p>
    <w:p w14:paraId="7CCF241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5353C18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«Второй алгоритм – быстрый поиск водителей. Он работает в два этапа. Первый этап – фильтр по Geohash. Система сравнивает только первые 5 символов геокода – это очень быстро, 7.5 миллисекунд. Кандидаты сокращаются с 671 до 5 водителей. Второй этап – точное вычисление расстояния по формуле гаверсинуса только для этих 5 водителей. Это занимает 5.1 миллисекунду. Общее время – 12.7 миллисекунд. Это в 4.9 раза быстрее полного поиска. Система исключает 99.3% водителей без сложных вычислений.»</w:t>
      </w:r>
    </w:p>
    <w:p w14:paraId="347D528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7938F838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ED29A41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10 – Алгоритм 3: Оптимизация маршрута (20 секунд)</w:t>
      </w:r>
    </w:p>
    <w:p w14:paraId="5DA66E6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1DC6EB1F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«Третий алгоритм – оптимизация маршрута. Есть два случая. Первый случай – водитель начинает с одной т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  <w:lang w:val="en-US"/>
        </w:rPr>
        <w:t>очки и должен посетить несколько остановок. Алгоритм ближайшего соседа строит маршрут, а затем 2-opt его улучшает. Второй случай – новый заказ появляется, когда водитель уже в пути. Алгоритм проверяет все возможные места для вставки новых точек и выбирает вариант с наименьшим увеличением пути. Важное правило: доставка не может быть до забора. Заборы и доставки разных заказов могут чередоваться. Маршрут автоматически переоптимизируется после каждой доставки. Интерфейс показывает, какой заказ нужно выполнить в данный момент, и предоставляет отслеживание на карте в реальном времени.»</w:t>
      </w:r>
    </w:p>
    <w:p w14:paraId="6D694C65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509705EA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3862367C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11 – Алгоритм 4: Планирование загрузки (20 секунд)</w:t>
      </w:r>
    </w:p>
    <w:p w14:paraId="01DBEEB3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1D1571F3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«Четвёртый алгоритм – безопасная загрузка. Состоит из двух частей. Первая часть – 3D упаковка. Алгоритм размещает грузы слоями. Использование объёма составляет 86%, что превышает цель 85%. Вторая часть – расчёт центра масс. Условие безопасности: центр масс должен находиться в средней трети длины кузова. Тестирование на 20 планах загрузки показало, что все 20 планов имеют центр масс в безопасной зоне. LSI = 100%. Это предотвращает опрокидывание машины и повреждение груза.»</w:t>
      </w:r>
    </w:p>
    <w:p w14:paraId="5781EBED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4CC01A5F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542ED8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12 – Тестирование (40 секунд)</w:t>
      </w:r>
    </w:p>
    <w:p w14:paraId="1A6D92E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8AA2BE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522111F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«Тестирование включало модульные тесты алгоритмов, интеграционные тесты более 22 API-эндпоинтов через Postman и нагрузочные тесты через Artillery.</w:t>
      </w:r>
    </w:p>
    <w:p w14:paraId="346B7F6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57311D7F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Нагрузочное тестирование на моём компьютере (Core i3, 8 ГБ RAM) показало следующие результаты. При 10 пользователях в секунду – 300 успешных запросов, 100% успешность, время отклика 94.6 миллисекунды. При 50 пользователях – только 28 успешных запросов, 1.9% успешность. При 100 пользователях – 29 успешных запросов, менее 1% успешность.</w:t>
      </w:r>
    </w:p>
    <w:p w14:paraId="2C790C11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2977736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Вывод: система корректно работает при низкой нагрузке. Спад при 50+ пользователях вызван слабым компьютером, а не ошибками программы. Для производства систему нужно развернуть в облаке с горизонтальным масштабированием.»</w:t>
      </w:r>
    </w:p>
    <w:p w14:paraId="2259FBC5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---</w:t>
      </w:r>
    </w:p>
    <w:p w14:paraId="4630133F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66805B69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Слайд 13 – Заключение (30 секунд)</w:t>
      </w:r>
    </w:p>
    <w:p w14:paraId="0F93AF63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текст:</w:t>
      </w:r>
    </w:p>
    <w:p w14:paraId="0955285B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«Итог работы. Создан работающий прототип платформы. Точность назначения заказов – 96%. Время отклика – 94.6 миллисекунды. Использование объёма – 86%. Стабильность загрузки – 100%. Платформа готова к пилотному запуску.</w:t>
      </w:r>
    </w:p>
    <w:p w14:paraId="27CCC601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5455843C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будущем: добавить машинное обучение для прогнозирования спроса, создать мобильное приложение для водителей, добавить велосипеды и пеших курьеров, протестировать платформу с реальными компаниями в Москве, Санкт-Петербурге и Казани, завершить платёжный шлюз и административную панель.</w:t>
      </w:r>
    </w:p>
    <w:p w14:paraId="0F3F6C5E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72105927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Спасибо за внимание! Я готов ответить на ваши вопросы.»</w:t>
      </w:r>
    </w:p>
    <w:p w14:paraId="67F5A1D2">
      <w:pPr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 w14:paraId="601BF353">
      <w:pPr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Примерно все буду говорить в 6 минут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17B43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9D03F6"/>
    <w:rsid w:val="12383670"/>
    <w:rsid w:val="14D07F96"/>
    <w:rsid w:val="16352BFB"/>
    <w:rsid w:val="183945CA"/>
    <w:rsid w:val="1BE17B43"/>
    <w:rsid w:val="1BED245D"/>
    <w:rsid w:val="290F53CC"/>
    <w:rsid w:val="35494579"/>
    <w:rsid w:val="36E36898"/>
    <w:rsid w:val="36EF012D"/>
    <w:rsid w:val="39AE222F"/>
    <w:rsid w:val="3A1E4FD2"/>
    <w:rsid w:val="3D2E204C"/>
    <w:rsid w:val="59922F80"/>
    <w:rsid w:val="5D2C5CEA"/>
    <w:rsid w:val="6D87653E"/>
    <w:rsid w:val="7D6C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1"/>
    <w:basedOn w:val="1"/>
    <w:qFormat/>
    <w:uiPriority w:val="0"/>
    <w:pPr>
      <w:ind w:leftChars="200"/>
    </w:pPr>
    <w:rPr>
      <w:rFonts w:ascii="Times New Roman" w:hAnsi="Times New Roman" w:cs="Times New Roman" w:eastAsiaTheme="minorEastAsia"/>
      <w:sz w:val="24"/>
      <w:szCs w:val="24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607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2026-05-10T10:35:00Z</dcterms:created>
  <dc:creator>Lieson Mwale</dc:creator>
  <cp:lastModifiedBy>Lieson Mwale</cp:lastModifiedBy>
  <dcterms:modified xsi:type="dcterms:W3CDTF">2026-05-23T07:14:58Z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3674244B35DB44108962FD81E4ECE72C_13</vt:lpwstr>
  </property>
</Properties>
</file>